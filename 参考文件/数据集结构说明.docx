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91E5C">
      <w:pPr>
        <w:pStyle w:val="31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电网主配网设备模型数据结构说明</w:t>
      </w:r>
    </w:p>
    <w:p w14:paraId="2D93BA31">
      <w:pPr>
        <w:rPr>
          <w:rFonts w:hint="eastAsia" w:ascii="宋体" w:hAnsi="宋体" w:eastAsia="宋体" w:cs="宋体"/>
          <w:color w:val="auto"/>
        </w:rPr>
      </w:pPr>
    </w:p>
    <w:p w14:paraId="0F6829A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表结构总览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4096"/>
        <w:gridCol w:w="2019"/>
        <w:gridCol w:w="1655"/>
      </w:tblGrid>
      <w:tr w14:paraId="51EF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9A9EA0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序号</w:t>
            </w:r>
          </w:p>
        </w:tc>
        <w:tc>
          <w:tcPr>
            <w:tcW w:w="4096" w:type="dxa"/>
          </w:tcPr>
          <w:p w14:paraId="46A50C0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表名</w:t>
            </w:r>
          </w:p>
        </w:tc>
        <w:tc>
          <w:tcPr>
            <w:tcW w:w="2019" w:type="dxa"/>
          </w:tcPr>
          <w:p w14:paraId="6BC9B3E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表中文名</w:t>
            </w:r>
          </w:p>
        </w:tc>
        <w:tc>
          <w:tcPr>
            <w:tcW w:w="1655" w:type="dxa"/>
          </w:tcPr>
          <w:p w14:paraId="0ABA1E0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表类型</w:t>
            </w:r>
          </w:p>
        </w:tc>
      </w:tr>
      <w:tr w14:paraId="56CC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E1F74F8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  <w:tc>
          <w:tcPr>
            <w:tcW w:w="4096" w:type="dxa"/>
          </w:tcPr>
          <w:p w14:paraId="6B76063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JBS_ZWSUBSTATION</w:t>
            </w:r>
          </w:p>
        </w:tc>
        <w:tc>
          <w:tcPr>
            <w:tcW w:w="2019" w:type="dxa"/>
          </w:tcPr>
          <w:p w14:paraId="408F2F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变电站</w:t>
            </w:r>
          </w:p>
        </w:tc>
        <w:tc>
          <w:tcPr>
            <w:tcW w:w="1655" w:type="dxa"/>
          </w:tcPr>
          <w:p w14:paraId="053AA21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0263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350EE12C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  <w:tc>
          <w:tcPr>
            <w:tcW w:w="4096" w:type="dxa"/>
          </w:tcPr>
          <w:p w14:paraId="24F641A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JBS_ZWEQUIPINFO</w:t>
            </w:r>
          </w:p>
        </w:tc>
        <w:tc>
          <w:tcPr>
            <w:tcW w:w="2019" w:type="dxa"/>
          </w:tcPr>
          <w:p w14:paraId="212D745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变电站内设备</w:t>
            </w:r>
          </w:p>
        </w:tc>
        <w:tc>
          <w:tcPr>
            <w:tcW w:w="1655" w:type="dxa"/>
          </w:tcPr>
          <w:p w14:paraId="6731718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3DAD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F07DF73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  <w:lang w:eastAsia="zh-CN"/>
              </w:rPr>
            </w:pPr>
          </w:p>
        </w:tc>
        <w:tc>
          <w:tcPr>
            <w:tcW w:w="4096" w:type="dxa"/>
          </w:tcPr>
          <w:p w14:paraId="0F1255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JBS_ZWLINEEND</w:t>
            </w:r>
          </w:p>
        </w:tc>
        <w:tc>
          <w:tcPr>
            <w:tcW w:w="2019" w:type="dxa"/>
          </w:tcPr>
          <w:p w14:paraId="31BF6E7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线路端点</w:t>
            </w:r>
          </w:p>
        </w:tc>
        <w:tc>
          <w:tcPr>
            <w:tcW w:w="1655" w:type="dxa"/>
          </w:tcPr>
          <w:p w14:paraId="6E5333E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5EFD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672FA612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7573F3D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JBS_ZWTERMINAL</w:t>
            </w:r>
          </w:p>
        </w:tc>
        <w:tc>
          <w:tcPr>
            <w:tcW w:w="2019" w:type="dxa"/>
          </w:tcPr>
          <w:p w14:paraId="7560D04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主网拓扑节点表</w:t>
            </w:r>
          </w:p>
        </w:tc>
        <w:tc>
          <w:tcPr>
            <w:tcW w:w="1655" w:type="dxa"/>
          </w:tcPr>
          <w:p w14:paraId="4C38ED2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拓扑关系</w:t>
            </w:r>
          </w:p>
        </w:tc>
      </w:tr>
      <w:tr w14:paraId="0956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6C08A41E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52B0EFA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JBS_ZWMEA</w:t>
            </w:r>
          </w:p>
        </w:tc>
        <w:tc>
          <w:tcPr>
            <w:tcW w:w="2019" w:type="dxa"/>
          </w:tcPr>
          <w:p w14:paraId="7FB09A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主网量测数据表</w:t>
            </w:r>
          </w:p>
        </w:tc>
        <w:tc>
          <w:tcPr>
            <w:tcW w:w="1655" w:type="dxa"/>
          </w:tcPr>
          <w:p w14:paraId="1013BEE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实时数据</w:t>
            </w:r>
          </w:p>
        </w:tc>
      </w:tr>
      <w:tr w14:paraId="59B5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5D097EDD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4E4AA8C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JBS_ZWSIGNAL</w:t>
            </w:r>
          </w:p>
        </w:tc>
        <w:tc>
          <w:tcPr>
            <w:tcW w:w="2019" w:type="dxa"/>
          </w:tcPr>
          <w:p w14:paraId="41243A2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主网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color w:val="auto"/>
              </w:rPr>
              <w:t>实时遥信表</w:t>
            </w:r>
          </w:p>
        </w:tc>
        <w:tc>
          <w:tcPr>
            <w:tcW w:w="1655" w:type="dxa"/>
          </w:tcPr>
          <w:p w14:paraId="03B368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实时数据</w:t>
            </w:r>
          </w:p>
        </w:tc>
      </w:tr>
      <w:tr w14:paraId="3EB5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6FE7D420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6D07450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JBS_PWFEEDERLINE</w:t>
            </w:r>
          </w:p>
        </w:tc>
        <w:tc>
          <w:tcPr>
            <w:tcW w:w="2019" w:type="dxa"/>
          </w:tcPr>
          <w:p w14:paraId="7214E08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配网馈线</w:t>
            </w:r>
          </w:p>
        </w:tc>
        <w:tc>
          <w:tcPr>
            <w:tcW w:w="1655" w:type="dxa"/>
          </w:tcPr>
          <w:p w14:paraId="0FBF03C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0B1A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6477C2EB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63DA378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JBS_PWROOM</w:t>
            </w:r>
          </w:p>
        </w:tc>
        <w:tc>
          <w:tcPr>
            <w:tcW w:w="2019" w:type="dxa"/>
          </w:tcPr>
          <w:p w14:paraId="64EFE45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配网站房</w:t>
            </w:r>
          </w:p>
        </w:tc>
        <w:tc>
          <w:tcPr>
            <w:tcW w:w="1655" w:type="dxa"/>
          </w:tcPr>
          <w:p w14:paraId="4F6928C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1144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33EE8E0C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4849EAA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JBS_PWEQUIPINFO</w:t>
            </w:r>
          </w:p>
        </w:tc>
        <w:tc>
          <w:tcPr>
            <w:tcW w:w="2019" w:type="dxa"/>
          </w:tcPr>
          <w:p w14:paraId="5978385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配网设备</w:t>
            </w:r>
          </w:p>
        </w:tc>
        <w:tc>
          <w:tcPr>
            <w:tcW w:w="1655" w:type="dxa"/>
          </w:tcPr>
          <w:p w14:paraId="34078C8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基础模型</w:t>
            </w:r>
          </w:p>
        </w:tc>
      </w:tr>
      <w:tr w14:paraId="1A4F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5361D8D5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4029FD6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JBS_PWTERMINAL</w:t>
            </w:r>
          </w:p>
        </w:tc>
        <w:tc>
          <w:tcPr>
            <w:tcW w:w="2019" w:type="dxa"/>
          </w:tcPr>
          <w:p w14:paraId="31AF7EA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配网拓扑节点表</w:t>
            </w:r>
          </w:p>
        </w:tc>
        <w:tc>
          <w:tcPr>
            <w:tcW w:w="1655" w:type="dxa"/>
          </w:tcPr>
          <w:p w14:paraId="0A0E4C6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拓扑关系</w:t>
            </w:r>
          </w:p>
        </w:tc>
      </w:tr>
      <w:tr w14:paraId="6CF7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01EE387C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61BFA95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JBS_PWREAL</w:t>
            </w:r>
          </w:p>
        </w:tc>
        <w:tc>
          <w:tcPr>
            <w:tcW w:w="2019" w:type="dxa"/>
          </w:tcPr>
          <w:p w14:paraId="34C5AEF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配网设备遥信遥测表</w:t>
            </w:r>
          </w:p>
        </w:tc>
        <w:tc>
          <w:tcPr>
            <w:tcW w:w="1655" w:type="dxa"/>
          </w:tcPr>
          <w:p w14:paraId="5AD4D3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实时数据</w:t>
            </w:r>
          </w:p>
        </w:tc>
      </w:tr>
      <w:tr w14:paraId="6F7A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0B5C7B14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319A573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JBS_ZD_OBJECT</w:t>
            </w:r>
          </w:p>
        </w:tc>
        <w:tc>
          <w:tcPr>
            <w:tcW w:w="2019" w:type="dxa"/>
          </w:tcPr>
          <w:p w14:paraId="72DADC1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对象字典表</w:t>
            </w:r>
          </w:p>
        </w:tc>
        <w:tc>
          <w:tcPr>
            <w:tcW w:w="1655" w:type="dxa"/>
          </w:tcPr>
          <w:p w14:paraId="3DF1332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字典表</w:t>
            </w:r>
          </w:p>
        </w:tc>
      </w:tr>
      <w:tr w14:paraId="0402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3B028473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0A1CCAC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JBS_ZD_</w:t>
            </w:r>
            <w:r>
              <w:rPr>
                <w:rFonts w:hint="eastAsia" w:ascii="宋体" w:hAnsi="宋体" w:eastAsia="宋体" w:cs="宋体"/>
                <w:color w:val="auto"/>
              </w:rPr>
              <w:t>MEASTYPE</w:t>
            </w:r>
          </w:p>
        </w:tc>
        <w:tc>
          <w:tcPr>
            <w:tcW w:w="2019" w:type="dxa"/>
          </w:tcPr>
          <w:p w14:paraId="3C09DFC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量测类型字典表</w:t>
            </w:r>
          </w:p>
        </w:tc>
        <w:tc>
          <w:tcPr>
            <w:tcW w:w="1655" w:type="dxa"/>
          </w:tcPr>
          <w:p w14:paraId="1253884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字典表</w:t>
            </w:r>
          </w:p>
        </w:tc>
      </w:tr>
      <w:tr w14:paraId="1C69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</w:tcPr>
          <w:p w14:paraId="26EC181B">
            <w:pPr>
              <w:numPr>
                <w:ilvl w:val="0"/>
                <w:numId w:val="8"/>
              </w:numPr>
              <w:spacing w:after="0" w:line="24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4096" w:type="dxa"/>
          </w:tcPr>
          <w:p w14:paraId="32A48C1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</w:t>
            </w:r>
            <w:r>
              <w:rPr>
                <w:rFonts w:hint="eastAsia" w:ascii="宋体" w:hAnsi="宋体" w:eastAsia="宋体" w:cs="宋体"/>
                <w:color w:val="auto"/>
              </w:rPr>
              <w:t>VOLTAGETYPE</w:t>
            </w:r>
          </w:p>
        </w:tc>
        <w:tc>
          <w:tcPr>
            <w:tcW w:w="2019" w:type="dxa"/>
          </w:tcPr>
          <w:p w14:paraId="029DA46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电压等级字典表</w:t>
            </w:r>
          </w:p>
        </w:tc>
        <w:tc>
          <w:tcPr>
            <w:tcW w:w="1655" w:type="dxa"/>
          </w:tcPr>
          <w:p w14:paraId="49E7F9C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字典表</w:t>
            </w:r>
          </w:p>
        </w:tc>
      </w:tr>
    </w:tbl>
    <w:p w14:paraId="798296CD">
      <w:pPr>
        <w:rPr>
          <w:rFonts w:hint="eastAsia" w:ascii="宋体" w:hAnsi="宋体" w:eastAsia="宋体" w:cs="宋体"/>
          <w:color w:val="auto"/>
        </w:rPr>
      </w:pPr>
    </w:p>
    <w:p w14:paraId="55E26FE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主网</w:t>
      </w:r>
      <w:r>
        <w:rPr>
          <w:rFonts w:hint="eastAsia" w:ascii="宋体" w:hAnsi="宋体" w:eastAsia="宋体" w:cs="宋体"/>
          <w:color w:val="auto"/>
        </w:rPr>
        <w:t>详细表结构说明</w:t>
      </w:r>
    </w:p>
    <w:p w14:paraId="533D4E1F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JBS_ZWSUBSTATION</w:t>
      </w:r>
      <w:r>
        <w:rPr>
          <w:rFonts w:hint="eastAsia" w:ascii="宋体" w:hAnsi="宋体" w:eastAsia="宋体" w:cs="宋体"/>
          <w:color w:val="auto"/>
        </w:rPr>
        <w:t xml:space="preserve"> - 变电站</w:t>
      </w:r>
    </w:p>
    <w:p w14:paraId="307BED3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变电站基本信息表，存储变电站的属性信息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718"/>
        <w:gridCol w:w="1642"/>
        <w:gridCol w:w="1642"/>
        <w:gridCol w:w="1643"/>
      </w:tblGrid>
      <w:tr w14:paraId="7534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1A337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4BEC408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5992BA6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7E67F68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52C2DC4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3477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3B5AF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ST_ID</w:t>
            </w:r>
          </w:p>
        </w:tc>
        <w:tc>
          <w:tcPr>
            <w:tcW w:w="1728" w:type="dxa"/>
          </w:tcPr>
          <w:p w14:paraId="5FC528C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138A05A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厂站ID</w:t>
            </w:r>
          </w:p>
        </w:tc>
        <w:tc>
          <w:tcPr>
            <w:tcW w:w="1728" w:type="dxa"/>
          </w:tcPr>
          <w:p w14:paraId="0C07CD6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厂站唯一标识</w:t>
            </w:r>
          </w:p>
        </w:tc>
        <w:tc>
          <w:tcPr>
            <w:tcW w:w="1728" w:type="dxa"/>
          </w:tcPr>
          <w:p w14:paraId="0C49194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D2D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5A54A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ST_NAME</w:t>
            </w:r>
          </w:p>
        </w:tc>
        <w:tc>
          <w:tcPr>
            <w:tcW w:w="1728" w:type="dxa"/>
          </w:tcPr>
          <w:p w14:paraId="3985098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0474C52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厂站名称</w:t>
            </w:r>
          </w:p>
        </w:tc>
        <w:tc>
          <w:tcPr>
            <w:tcW w:w="1728" w:type="dxa"/>
          </w:tcPr>
          <w:p w14:paraId="6602F62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厂站全名</w:t>
            </w:r>
          </w:p>
        </w:tc>
        <w:tc>
          <w:tcPr>
            <w:tcW w:w="1728" w:type="dxa"/>
          </w:tcPr>
          <w:p w14:paraId="1D37751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CD1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A865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TOP_AC_VOLTAGE_TYPE</w:t>
            </w:r>
          </w:p>
        </w:tc>
        <w:tc>
          <w:tcPr>
            <w:tcW w:w="1728" w:type="dxa"/>
          </w:tcPr>
          <w:p w14:paraId="33CDB0D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4655E05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最高交流电压等级</w:t>
            </w:r>
          </w:p>
        </w:tc>
        <w:tc>
          <w:tcPr>
            <w:tcW w:w="1728" w:type="dxa"/>
          </w:tcPr>
          <w:p w14:paraId="4EDC27C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电压等级编码</w:t>
            </w:r>
          </w:p>
        </w:tc>
        <w:tc>
          <w:tcPr>
            <w:tcW w:w="1728" w:type="dxa"/>
          </w:tcPr>
          <w:p w14:paraId="5C14E59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A0D8169">
      <w:pPr>
        <w:rPr>
          <w:rFonts w:hint="eastAsia" w:ascii="宋体" w:hAnsi="宋体" w:eastAsia="宋体" w:cs="宋体"/>
          <w:color w:val="auto"/>
        </w:rPr>
      </w:pPr>
    </w:p>
    <w:p w14:paraId="26909001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JBS_ZWEQUIPINFO</w:t>
      </w:r>
      <w:r>
        <w:rPr>
          <w:rFonts w:hint="eastAsia" w:ascii="宋体" w:hAnsi="宋体" w:eastAsia="宋体" w:cs="宋体"/>
          <w:color w:val="auto"/>
        </w:rPr>
        <w:t xml:space="preserve"> - 变电站内设备</w:t>
      </w:r>
    </w:p>
    <w:p w14:paraId="342844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主网设备基本信息表，存储主网设备的属性信息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85B5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A4696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2487C0E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4104495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6B22D15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4C95AF7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9B7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AFB54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EQUIP_ID</w:t>
            </w:r>
          </w:p>
        </w:tc>
        <w:tc>
          <w:tcPr>
            <w:tcW w:w="1728" w:type="dxa"/>
          </w:tcPr>
          <w:p w14:paraId="46C40BB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05E5D76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设备ID</w:t>
            </w:r>
          </w:p>
        </w:tc>
        <w:tc>
          <w:tcPr>
            <w:tcW w:w="1728" w:type="dxa"/>
          </w:tcPr>
          <w:p w14:paraId="76F6440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65258CC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1AB0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3A126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EQUIP_NAME</w:t>
            </w:r>
          </w:p>
        </w:tc>
        <w:tc>
          <w:tcPr>
            <w:tcW w:w="1728" w:type="dxa"/>
          </w:tcPr>
          <w:p w14:paraId="36774C5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VARCHAR2(200)</w:t>
            </w:r>
          </w:p>
        </w:tc>
        <w:tc>
          <w:tcPr>
            <w:tcW w:w="1728" w:type="dxa"/>
          </w:tcPr>
          <w:p w14:paraId="0856880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设备名称</w:t>
            </w:r>
          </w:p>
        </w:tc>
        <w:tc>
          <w:tcPr>
            <w:tcW w:w="1728" w:type="dxa"/>
          </w:tcPr>
          <w:p w14:paraId="32393F3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设备全名</w:t>
            </w:r>
          </w:p>
        </w:tc>
        <w:tc>
          <w:tcPr>
            <w:tcW w:w="1728" w:type="dxa"/>
          </w:tcPr>
          <w:p w14:paraId="1901AF3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474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9DAE5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EQUIP_TYPE</w:t>
            </w:r>
          </w:p>
        </w:tc>
        <w:tc>
          <w:tcPr>
            <w:tcW w:w="1728" w:type="dxa"/>
          </w:tcPr>
          <w:p w14:paraId="4A9DF36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6F12353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设备类型</w:t>
            </w:r>
          </w:p>
        </w:tc>
        <w:tc>
          <w:tcPr>
            <w:tcW w:w="1728" w:type="dxa"/>
          </w:tcPr>
          <w:p w14:paraId="2C4B9CC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引用对象类型表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JBS_ZD_OBJECT</w:t>
            </w:r>
          </w:p>
        </w:tc>
        <w:tc>
          <w:tcPr>
            <w:tcW w:w="1728" w:type="dxa"/>
          </w:tcPr>
          <w:p w14:paraId="2363C4F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1DE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1BA75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ST_ID</w:t>
            </w:r>
          </w:p>
        </w:tc>
        <w:tc>
          <w:tcPr>
            <w:tcW w:w="1728" w:type="dxa"/>
          </w:tcPr>
          <w:p w14:paraId="6435D98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3C76C0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所属厂站</w:t>
            </w:r>
          </w:p>
        </w:tc>
        <w:tc>
          <w:tcPr>
            <w:tcW w:w="1728" w:type="dxa"/>
          </w:tcPr>
          <w:p w14:paraId="4C693C1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引用厂站汇总信息表的厂站ID</w:t>
            </w:r>
          </w:p>
        </w:tc>
        <w:tc>
          <w:tcPr>
            <w:tcW w:w="1728" w:type="dxa"/>
          </w:tcPr>
          <w:p w14:paraId="230C1F1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1F5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6B424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VOLTAGE_TYPE</w:t>
            </w:r>
          </w:p>
        </w:tc>
        <w:tc>
          <w:tcPr>
            <w:tcW w:w="1728" w:type="dxa"/>
          </w:tcPr>
          <w:p w14:paraId="3ED552A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33F56A8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</w:t>
            </w:r>
          </w:p>
        </w:tc>
        <w:tc>
          <w:tcPr>
            <w:tcW w:w="1728" w:type="dxa"/>
          </w:tcPr>
          <w:p w14:paraId="2E4A0A1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引用电压等级表的编码</w:t>
            </w:r>
          </w:p>
        </w:tc>
        <w:tc>
          <w:tcPr>
            <w:tcW w:w="1728" w:type="dxa"/>
          </w:tcPr>
          <w:p w14:paraId="52B3795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0EB2465">
      <w:pPr>
        <w:rPr>
          <w:rFonts w:hint="eastAsia" w:ascii="宋体" w:hAnsi="宋体" w:eastAsia="宋体" w:cs="宋体"/>
          <w:color w:val="auto"/>
        </w:rPr>
      </w:pPr>
    </w:p>
    <w:p w14:paraId="1C7E95E0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JBS_ZWLINEEND</w:t>
      </w:r>
      <w:r>
        <w:rPr>
          <w:rFonts w:hint="eastAsia" w:ascii="宋体" w:hAnsi="宋体" w:eastAsia="宋体" w:cs="宋体"/>
          <w:color w:val="auto"/>
        </w:rPr>
        <w:t xml:space="preserve"> - 线路端点</w:t>
      </w:r>
    </w:p>
    <w:p w14:paraId="4CA2FDA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线路端点基本信息表，存储线路两端连接点的属性信息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5CE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30146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17553C6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44AA407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6112787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739577F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4B36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2A8F0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LINEEND_ID</w:t>
            </w:r>
          </w:p>
        </w:tc>
        <w:tc>
          <w:tcPr>
            <w:tcW w:w="1728" w:type="dxa"/>
          </w:tcPr>
          <w:p w14:paraId="00253FA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0B47A35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线端ID</w:t>
            </w:r>
          </w:p>
        </w:tc>
        <w:tc>
          <w:tcPr>
            <w:tcW w:w="1728" w:type="dxa"/>
          </w:tcPr>
          <w:p w14:paraId="04D7803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090691D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757C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F5654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LINEEND_NAME</w:t>
            </w:r>
          </w:p>
        </w:tc>
        <w:tc>
          <w:tcPr>
            <w:tcW w:w="1728" w:type="dxa"/>
          </w:tcPr>
          <w:p w14:paraId="6CAC836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VARCHAR2(200)</w:t>
            </w:r>
          </w:p>
        </w:tc>
        <w:tc>
          <w:tcPr>
            <w:tcW w:w="1728" w:type="dxa"/>
          </w:tcPr>
          <w:p w14:paraId="19FF64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线端名称</w:t>
            </w:r>
          </w:p>
        </w:tc>
        <w:tc>
          <w:tcPr>
            <w:tcW w:w="1728" w:type="dxa"/>
          </w:tcPr>
          <w:p w14:paraId="5DCB945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线端名称</w:t>
            </w:r>
          </w:p>
        </w:tc>
        <w:tc>
          <w:tcPr>
            <w:tcW w:w="1728" w:type="dxa"/>
          </w:tcPr>
          <w:p w14:paraId="4E48B61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A07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2FCF6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VOLTAGE_TYPE</w:t>
            </w:r>
          </w:p>
        </w:tc>
        <w:tc>
          <w:tcPr>
            <w:tcW w:w="1728" w:type="dxa"/>
          </w:tcPr>
          <w:p w14:paraId="55F829D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231F312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</w:t>
            </w:r>
          </w:p>
        </w:tc>
        <w:tc>
          <w:tcPr>
            <w:tcW w:w="1728" w:type="dxa"/>
          </w:tcPr>
          <w:p w14:paraId="335F445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引用电压等级表的编码</w:t>
            </w:r>
          </w:p>
        </w:tc>
        <w:tc>
          <w:tcPr>
            <w:tcW w:w="1728" w:type="dxa"/>
          </w:tcPr>
          <w:p w14:paraId="5DF0F68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F34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63F4E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ST_ID</w:t>
            </w:r>
          </w:p>
        </w:tc>
        <w:tc>
          <w:tcPr>
            <w:tcW w:w="1728" w:type="dxa"/>
          </w:tcPr>
          <w:p w14:paraId="1D6EAB8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2D05F78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所属厂站</w:t>
            </w:r>
          </w:p>
        </w:tc>
        <w:tc>
          <w:tcPr>
            <w:tcW w:w="1728" w:type="dxa"/>
          </w:tcPr>
          <w:p w14:paraId="360C829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引用厂站表的ID</w:t>
            </w:r>
          </w:p>
        </w:tc>
        <w:tc>
          <w:tcPr>
            <w:tcW w:w="1728" w:type="dxa"/>
          </w:tcPr>
          <w:p w14:paraId="4D32DD8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0F9E13B">
      <w:pPr>
        <w:rPr>
          <w:rFonts w:hint="eastAsia" w:ascii="宋体" w:hAnsi="宋体" w:eastAsia="宋体" w:cs="宋体"/>
          <w:color w:val="auto"/>
        </w:rPr>
      </w:pPr>
    </w:p>
    <w:p w14:paraId="6F0B2408">
      <w:pPr>
        <w:rPr>
          <w:rFonts w:hint="eastAsia" w:ascii="宋体" w:hAnsi="宋体" w:eastAsia="宋体" w:cs="宋体"/>
          <w:color w:val="auto"/>
        </w:rPr>
      </w:pPr>
    </w:p>
    <w:p w14:paraId="48F77585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JBS_ZWTERMINAL</w:t>
      </w:r>
      <w:r>
        <w:rPr>
          <w:rFonts w:hint="eastAsia" w:ascii="宋体" w:hAnsi="宋体" w:eastAsia="宋体" w:cs="宋体"/>
          <w:color w:val="auto"/>
        </w:rPr>
        <w:t xml:space="preserve"> - 主网拓扑节点表</w:t>
      </w:r>
    </w:p>
    <w:p w14:paraId="7AA69EB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主网端点连接信息表，存储主网设备的拓扑连接关系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717"/>
        <w:gridCol w:w="1638"/>
        <w:gridCol w:w="1638"/>
        <w:gridCol w:w="1652"/>
      </w:tblGrid>
      <w:tr w14:paraId="55EE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75614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486E12C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72E47BD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49B9A78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74168C2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809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E5DC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021A8F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58C778D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端点ID</w:t>
            </w:r>
          </w:p>
        </w:tc>
        <w:tc>
          <w:tcPr>
            <w:tcW w:w="1728" w:type="dxa"/>
          </w:tcPr>
          <w:p w14:paraId="3E8B2A8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01BC251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4AE6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7CD6C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EQUIP_ID</w:t>
            </w:r>
          </w:p>
        </w:tc>
        <w:tc>
          <w:tcPr>
            <w:tcW w:w="1728" w:type="dxa"/>
          </w:tcPr>
          <w:p w14:paraId="7F9DC0D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4BA3BFA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所属设备</w:t>
            </w:r>
          </w:p>
        </w:tc>
        <w:tc>
          <w:tcPr>
            <w:tcW w:w="1728" w:type="dxa"/>
          </w:tcPr>
          <w:p w14:paraId="645A788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关联设备ID</w:t>
            </w:r>
          </w:p>
        </w:tc>
        <w:tc>
          <w:tcPr>
            <w:tcW w:w="1728" w:type="dxa"/>
          </w:tcPr>
          <w:p w14:paraId="3D8559B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DAE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27067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CONNECTIVITYNODE_ID</w:t>
            </w:r>
          </w:p>
        </w:tc>
        <w:tc>
          <w:tcPr>
            <w:tcW w:w="1728" w:type="dxa"/>
          </w:tcPr>
          <w:p w14:paraId="11526D0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6E7130A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关联连接点</w:t>
            </w:r>
          </w:p>
        </w:tc>
        <w:tc>
          <w:tcPr>
            <w:tcW w:w="1728" w:type="dxa"/>
          </w:tcPr>
          <w:p w14:paraId="33889CA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拓扑连接节点ID</w:t>
            </w:r>
          </w:p>
        </w:tc>
        <w:tc>
          <w:tcPr>
            <w:tcW w:w="1728" w:type="dxa"/>
          </w:tcPr>
          <w:p w14:paraId="0EFDD74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0D5FE9D">
      <w:pPr>
        <w:rPr>
          <w:rFonts w:hint="eastAsia" w:ascii="宋体" w:hAnsi="宋体" w:eastAsia="宋体" w:cs="宋体"/>
          <w:color w:val="auto"/>
        </w:rPr>
      </w:pPr>
    </w:p>
    <w:p w14:paraId="724217BF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JBS_ZWMEA</w:t>
      </w:r>
      <w:r>
        <w:rPr>
          <w:rFonts w:hint="eastAsia" w:ascii="宋体" w:hAnsi="宋体" w:eastAsia="宋体" w:cs="宋体"/>
          <w:color w:val="auto"/>
        </w:rPr>
        <w:t xml:space="preserve"> - 主网量测数据表</w:t>
      </w:r>
    </w:p>
    <w:p w14:paraId="69F2AE2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主网15分钟间隔量测数据表，存储历史量测数据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91"/>
        <w:gridCol w:w="1728"/>
      </w:tblGrid>
      <w:tr w14:paraId="1A1C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BA319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39A2037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3FEDC1B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622B38F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3057478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4832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6AF33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CREATE_DATE</w:t>
            </w:r>
          </w:p>
        </w:tc>
        <w:tc>
          <w:tcPr>
            <w:tcW w:w="1728" w:type="dxa"/>
          </w:tcPr>
          <w:p w14:paraId="5CF3239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TIMESTAMP(0)</w:t>
            </w:r>
          </w:p>
        </w:tc>
        <w:tc>
          <w:tcPr>
            <w:tcW w:w="1728" w:type="dxa"/>
          </w:tcPr>
          <w:p w14:paraId="054A0E2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创建日期</w:t>
            </w:r>
          </w:p>
        </w:tc>
        <w:tc>
          <w:tcPr>
            <w:tcW w:w="1728" w:type="dxa"/>
          </w:tcPr>
          <w:p w14:paraId="5306A8E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数据日期</w:t>
            </w:r>
          </w:p>
        </w:tc>
        <w:tc>
          <w:tcPr>
            <w:tcW w:w="1728" w:type="dxa"/>
          </w:tcPr>
          <w:p w14:paraId="429D29D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2C53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54E9B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39F20AC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222DD4E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设备ID</w:t>
            </w:r>
          </w:p>
        </w:tc>
        <w:tc>
          <w:tcPr>
            <w:tcW w:w="1728" w:type="dxa"/>
          </w:tcPr>
          <w:p w14:paraId="66E1CA3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量测点设备ID</w:t>
            </w:r>
          </w:p>
        </w:tc>
        <w:tc>
          <w:tcPr>
            <w:tcW w:w="1728" w:type="dxa"/>
          </w:tcPr>
          <w:p w14:paraId="6C51B6A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41CC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79F0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MEAS_TYPE</w:t>
            </w:r>
          </w:p>
        </w:tc>
        <w:tc>
          <w:tcPr>
            <w:tcW w:w="1728" w:type="dxa"/>
          </w:tcPr>
          <w:p w14:paraId="77040BF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0BB8134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量测类型</w:t>
            </w:r>
          </w:p>
        </w:tc>
        <w:tc>
          <w:tcPr>
            <w:tcW w:w="1728" w:type="dxa"/>
          </w:tcPr>
          <w:p w14:paraId="2ED8A00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JBS_ZD_</w:t>
            </w:r>
            <w:r>
              <w:rPr>
                <w:rFonts w:hint="eastAsia" w:ascii="宋体" w:hAnsi="宋体" w:eastAsia="宋体" w:cs="宋体"/>
                <w:color w:val="auto"/>
              </w:rPr>
              <w:t>MEASTYPE表</w:t>
            </w:r>
          </w:p>
        </w:tc>
        <w:tc>
          <w:tcPr>
            <w:tcW w:w="1728" w:type="dxa"/>
          </w:tcPr>
          <w:p w14:paraId="0CF498B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</w:tbl>
    <w:p w14:paraId="206C5680">
      <w:pPr>
        <w:rPr>
          <w:rFonts w:hint="eastAsia" w:ascii="宋体" w:hAnsi="宋体" w:eastAsia="宋体" w:cs="宋体"/>
          <w:color w:val="auto"/>
        </w:rPr>
      </w:pPr>
    </w:p>
    <w:p w14:paraId="570D17C7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说明：该表包含一天24小时共96个15分钟间隔的量测数据，字段名从V0000到V2345（每15分钟一个时间点）。</w:t>
      </w:r>
    </w:p>
    <w:p w14:paraId="1F37BCCD">
      <w:pPr>
        <w:rPr>
          <w:rFonts w:hint="eastAsia" w:ascii="宋体" w:hAnsi="宋体" w:eastAsia="宋体" w:cs="宋体"/>
          <w:color w:val="auto"/>
        </w:rPr>
      </w:pPr>
    </w:p>
    <w:p w14:paraId="50453C13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JBS_ZWSIGNAL</w:t>
      </w:r>
      <w:r>
        <w:rPr>
          <w:rFonts w:hint="eastAsia" w:ascii="宋体" w:hAnsi="宋体" w:eastAsia="宋体" w:cs="宋体"/>
          <w:color w:val="auto"/>
        </w:rPr>
        <w:t xml:space="preserve"> - 主网</w:t>
      </w:r>
      <w:r>
        <w:rPr>
          <w:rFonts w:hint="eastAsia" w:ascii="宋体" w:hAnsi="宋体" w:eastAsia="宋体" w:cs="宋体"/>
          <w:color w:val="auto"/>
          <w:lang w:val="en-US" w:eastAsia="zh-CN"/>
        </w:rPr>
        <w:t>设备</w:t>
      </w:r>
      <w:r>
        <w:rPr>
          <w:rFonts w:hint="eastAsia" w:ascii="宋体" w:hAnsi="宋体" w:eastAsia="宋体" w:cs="宋体"/>
          <w:color w:val="auto"/>
        </w:rPr>
        <w:t>实时遥信表</w:t>
      </w:r>
    </w:p>
    <w:p w14:paraId="384CCEC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主网断路器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  <w:lang w:val="en-US" w:eastAsia="zh-CN"/>
        </w:rPr>
        <w:t>隔离开关、刀闸</w:t>
      </w:r>
      <w:r>
        <w:rPr>
          <w:rFonts w:hint="eastAsia" w:ascii="宋体" w:hAnsi="宋体" w:eastAsia="宋体" w:cs="宋体"/>
          <w:color w:val="auto"/>
        </w:rPr>
        <w:t>实时遥信测数据表，存储</w:t>
      </w:r>
      <w:r>
        <w:rPr>
          <w:rFonts w:hint="eastAsia" w:ascii="宋体" w:hAnsi="宋体" w:eastAsia="宋体" w:cs="宋体"/>
          <w:color w:val="auto"/>
          <w:lang w:val="en-US" w:eastAsia="zh-CN"/>
        </w:rPr>
        <w:t>开断设备的开合</w:t>
      </w:r>
      <w:r>
        <w:rPr>
          <w:rFonts w:hint="eastAsia" w:ascii="宋体" w:hAnsi="宋体" w:eastAsia="宋体" w:cs="宋体"/>
          <w:color w:val="auto"/>
        </w:rPr>
        <w:t>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230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F9CBA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060B0F7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21D843B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67405ED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53ADCC4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126A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6145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6DDF2DE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VARCHAR(64)</w:t>
            </w:r>
          </w:p>
        </w:tc>
        <w:tc>
          <w:tcPr>
            <w:tcW w:w="1728" w:type="dxa"/>
          </w:tcPr>
          <w:p w14:paraId="5CD9452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主键id</w:t>
            </w:r>
          </w:p>
        </w:tc>
        <w:tc>
          <w:tcPr>
            <w:tcW w:w="1728" w:type="dxa"/>
          </w:tcPr>
          <w:p w14:paraId="4958784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设备或信号的唯一标识</w:t>
            </w:r>
          </w:p>
        </w:tc>
        <w:tc>
          <w:tcPr>
            <w:tcW w:w="1728" w:type="dxa"/>
          </w:tcPr>
          <w:p w14:paraId="2DF4B4A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55FD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068A3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POINT</w:t>
            </w:r>
          </w:p>
        </w:tc>
        <w:tc>
          <w:tcPr>
            <w:tcW w:w="1728" w:type="dxa"/>
          </w:tcPr>
          <w:p w14:paraId="4BDC58E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VARCHAR(32)</w:t>
            </w:r>
          </w:p>
        </w:tc>
        <w:tc>
          <w:tcPr>
            <w:tcW w:w="1728" w:type="dxa"/>
          </w:tcPr>
          <w:p w14:paraId="11677B7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设备状态</w:t>
            </w:r>
          </w:p>
        </w:tc>
        <w:tc>
          <w:tcPr>
            <w:tcW w:w="1728" w:type="dxa"/>
          </w:tcPr>
          <w:p w14:paraId="6CBA0FE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0：分位；1：合位</w:t>
            </w:r>
          </w:p>
        </w:tc>
        <w:tc>
          <w:tcPr>
            <w:tcW w:w="1728" w:type="dxa"/>
          </w:tcPr>
          <w:p w14:paraId="744AD98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B2C66C6">
      <w:pPr>
        <w:rPr>
          <w:rFonts w:hint="eastAsia" w:ascii="宋体" w:hAnsi="宋体" w:eastAsia="宋体" w:cs="宋体"/>
          <w:color w:val="auto"/>
        </w:rPr>
      </w:pPr>
    </w:p>
    <w:p w14:paraId="13880A5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配网</w:t>
      </w:r>
      <w:r>
        <w:rPr>
          <w:rFonts w:hint="eastAsia" w:ascii="宋体" w:hAnsi="宋体" w:eastAsia="宋体" w:cs="宋体"/>
          <w:color w:val="auto"/>
        </w:rPr>
        <w:t>详细表结构说明</w:t>
      </w:r>
    </w:p>
    <w:p w14:paraId="62DBC6F3">
      <w:pPr>
        <w:rPr>
          <w:rFonts w:hint="eastAsia" w:ascii="宋体" w:hAnsi="宋体" w:eastAsia="宋体" w:cs="宋体"/>
          <w:color w:val="auto"/>
        </w:rPr>
      </w:pPr>
    </w:p>
    <w:p w14:paraId="086B28A4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JBS_PWFEEDERLINE</w:t>
      </w:r>
      <w:r>
        <w:rPr>
          <w:rFonts w:hint="eastAsia" w:ascii="宋体" w:hAnsi="宋体" w:eastAsia="宋体" w:cs="宋体"/>
          <w:color w:val="auto"/>
        </w:rPr>
        <w:t xml:space="preserve"> - 配网馈线</w:t>
      </w:r>
    </w:p>
    <w:p w14:paraId="51C2245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配网馈线基本信息表，存储配网馈线的属性信息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F287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003AA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48CEF00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1ABC207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7C20D31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701CAAC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C3B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5DAC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LINE_ID</w:t>
            </w:r>
          </w:p>
        </w:tc>
        <w:tc>
          <w:tcPr>
            <w:tcW w:w="1728" w:type="dxa"/>
          </w:tcPr>
          <w:p w14:paraId="1D3076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64A7E52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馈线ID</w:t>
            </w:r>
          </w:p>
        </w:tc>
        <w:tc>
          <w:tcPr>
            <w:tcW w:w="1728" w:type="dxa"/>
          </w:tcPr>
          <w:p w14:paraId="77B939C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28" w:type="dxa"/>
          </w:tcPr>
          <w:p w14:paraId="32CDA17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623A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0A263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LINE_NAME</w:t>
            </w:r>
          </w:p>
        </w:tc>
        <w:tc>
          <w:tcPr>
            <w:tcW w:w="1728" w:type="dxa"/>
          </w:tcPr>
          <w:p w14:paraId="0B1697F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VARCHAR(100)</w:t>
            </w:r>
          </w:p>
        </w:tc>
        <w:tc>
          <w:tcPr>
            <w:tcW w:w="1728" w:type="dxa"/>
          </w:tcPr>
          <w:p w14:paraId="5C0729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馈线名称</w:t>
            </w:r>
          </w:p>
        </w:tc>
        <w:tc>
          <w:tcPr>
            <w:tcW w:w="1728" w:type="dxa"/>
          </w:tcPr>
          <w:p w14:paraId="4A88BED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馈线全名</w:t>
            </w:r>
          </w:p>
        </w:tc>
        <w:tc>
          <w:tcPr>
            <w:tcW w:w="1728" w:type="dxa"/>
          </w:tcPr>
          <w:p w14:paraId="39FE2CE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6AD5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028B5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START_ST_ID</w:t>
            </w:r>
          </w:p>
        </w:tc>
        <w:tc>
          <w:tcPr>
            <w:tcW w:w="1728" w:type="dxa"/>
          </w:tcPr>
          <w:p w14:paraId="18726E4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7168713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起始厂站</w:t>
            </w:r>
          </w:p>
        </w:tc>
        <w:tc>
          <w:tcPr>
            <w:tcW w:w="1728" w:type="dxa"/>
          </w:tcPr>
          <w:p w14:paraId="7528869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起始变电站ID</w:t>
            </w:r>
          </w:p>
        </w:tc>
        <w:tc>
          <w:tcPr>
            <w:tcW w:w="1728" w:type="dxa"/>
          </w:tcPr>
          <w:p w14:paraId="6DBCE5A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ED4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038D2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VOLTAGE_TYPE</w:t>
            </w:r>
          </w:p>
        </w:tc>
        <w:tc>
          <w:tcPr>
            <w:tcW w:w="1728" w:type="dxa"/>
          </w:tcPr>
          <w:p w14:paraId="486D0AC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tcPr>
            <w:tcW w:w="1728" w:type="dxa"/>
          </w:tcPr>
          <w:p w14:paraId="34DF19C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</w:t>
            </w:r>
          </w:p>
        </w:tc>
        <w:tc>
          <w:tcPr>
            <w:tcW w:w="1728" w:type="dxa"/>
          </w:tcPr>
          <w:p w14:paraId="4DFF48F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引用电压等级字典</w:t>
            </w:r>
          </w:p>
        </w:tc>
        <w:tc>
          <w:tcPr>
            <w:tcW w:w="1728" w:type="dxa"/>
          </w:tcPr>
          <w:p w14:paraId="576E5A1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B3B4112">
      <w:pPr>
        <w:rPr>
          <w:rFonts w:hint="eastAsia" w:ascii="宋体" w:hAnsi="宋体" w:eastAsia="宋体" w:cs="宋体"/>
          <w:color w:val="auto"/>
        </w:rPr>
      </w:pPr>
    </w:p>
    <w:p w14:paraId="46953245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JBS_PWROOM</w:t>
      </w:r>
      <w:r>
        <w:rPr>
          <w:rFonts w:hint="eastAsia" w:ascii="宋体" w:hAnsi="宋体" w:eastAsia="宋体" w:cs="宋体"/>
          <w:color w:val="auto"/>
        </w:rPr>
        <w:t xml:space="preserve"> - 配网站房</w:t>
      </w:r>
    </w:p>
    <w:p w14:paraId="7366CD6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配电站房基本信息表，存储配电站房的属性信息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28"/>
        <w:gridCol w:w="1728"/>
        <w:gridCol w:w="1728"/>
        <w:gridCol w:w="1728"/>
      </w:tblGrid>
      <w:tr w14:paraId="2A86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9E29D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3563F2F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043FED9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0B6983B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63B5D5E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09DB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23112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ROOM_ID</w:t>
            </w:r>
          </w:p>
        </w:tc>
        <w:tc>
          <w:tcPr>
            <w:tcW w:w="1728" w:type="dxa"/>
          </w:tcPr>
          <w:p w14:paraId="2BDFCD4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032BA5E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站房ID</w:t>
            </w:r>
          </w:p>
        </w:tc>
        <w:tc>
          <w:tcPr>
            <w:tcW w:w="1728" w:type="dxa"/>
          </w:tcPr>
          <w:p w14:paraId="607D57E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28" w:type="dxa"/>
          </w:tcPr>
          <w:p w14:paraId="466F8E4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1DDF9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321A1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ROOM_NAME</w:t>
            </w:r>
          </w:p>
        </w:tc>
        <w:tc>
          <w:tcPr>
            <w:tcW w:w="1728" w:type="dxa"/>
          </w:tcPr>
          <w:p w14:paraId="309831B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VARCHAR(100)</w:t>
            </w:r>
          </w:p>
        </w:tc>
        <w:tc>
          <w:tcPr>
            <w:tcW w:w="1728" w:type="dxa"/>
          </w:tcPr>
          <w:p w14:paraId="2FC5683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站房名称</w:t>
            </w:r>
          </w:p>
        </w:tc>
        <w:tc>
          <w:tcPr>
            <w:tcW w:w="1728" w:type="dxa"/>
          </w:tcPr>
          <w:p w14:paraId="371FF51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名称</w:t>
            </w:r>
          </w:p>
        </w:tc>
        <w:tc>
          <w:tcPr>
            <w:tcW w:w="1728" w:type="dxa"/>
          </w:tcPr>
          <w:p w14:paraId="3CCDD05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0577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FA055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TOP_VOLTAGE_TYPE</w:t>
            </w:r>
          </w:p>
        </w:tc>
        <w:tc>
          <w:tcPr>
            <w:tcW w:w="1728" w:type="dxa"/>
          </w:tcPr>
          <w:p w14:paraId="38B4C17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tcPr>
            <w:tcW w:w="1728" w:type="dxa"/>
          </w:tcPr>
          <w:p w14:paraId="70D8963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最高电压等级</w:t>
            </w:r>
          </w:p>
        </w:tc>
        <w:tc>
          <w:tcPr>
            <w:tcW w:w="1728" w:type="dxa"/>
          </w:tcPr>
          <w:p w14:paraId="7E7A7C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引用电压等级字典</w:t>
            </w:r>
          </w:p>
        </w:tc>
        <w:tc>
          <w:tcPr>
            <w:tcW w:w="1728" w:type="dxa"/>
          </w:tcPr>
          <w:p w14:paraId="472085F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C61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B251A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FEEDER_ID</w:t>
            </w:r>
          </w:p>
        </w:tc>
        <w:tc>
          <w:tcPr>
            <w:tcW w:w="1728" w:type="dxa"/>
          </w:tcPr>
          <w:p w14:paraId="5BCF5B1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18467D8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所属馈线</w:t>
            </w:r>
          </w:p>
        </w:tc>
        <w:tc>
          <w:tcPr>
            <w:tcW w:w="1728" w:type="dxa"/>
          </w:tcPr>
          <w:p w14:paraId="30A7EEB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引用 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</w:t>
            </w:r>
            <w:r>
              <w:rPr>
                <w:rFonts w:hint="eastAsia" w:ascii="宋体" w:hAnsi="宋体" w:eastAsia="宋体" w:cs="宋体"/>
                <w:color w:val="auto"/>
              </w:rPr>
              <w:t>FEEDERLINE 表</w:t>
            </w:r>
          </w:p>
        </w:tc>
        <w:tc>
          <w:tcPr>
            <w:tcW w:w="1728" w:type="dxa"/>
          </w:tcPr>
          <w:p w14:paraId="348F175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3D96180">
      <w:pPr>
        <w:rPr>
          <w:rFonts w:hint="eastAsia" w:ascii="宋体" w:hAnsi="宋体" w:eastAsia="宋体" w:cs="宋体"/>
          <w:color w:val="auto"/>
        </w:rPr>
      </w:pPr>
    </w:p>
    <w:p w14:paraId="52426968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JBS_PWEQUIPINFO</w:t>
      </w:r>
      <w:r>
        <w:rPr>
          <w:rFonts w:hint="eastAsia" w:ascii="宋体" w:hAnsi="宋体" w:eastAsia="宋体" w:cs="宋体"/>
          <w:color w:val="auto"/>
        </w:rPr>
        <w:t xml:space="preserve"> - 配网设备</w:t>
      </w:r>
    </w:p>
    <w:p w14:paraId="32C32A5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配网设备基本信息表，存储配网设备的属性信息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1715"/>
        <w:gridCol w:w="1661"/>
        <w:gridCol w:w="1791"/>
        <w:gridCol w:w="1672"/>
      </w:tblGrid>
      <w:tr w14:paraId="5E62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FEB11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63E501E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5AA8312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49C3DD7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10814C1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6C0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34103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EQUIP_ID</w:t>
            </w:r>
          </w:p>
        </w:tc>
        <w:tc>
          <w:tcPr>
            <w:tcW w:w="1728" w:type="dxa"/>
          </w:tcPr>
          <w:p w14:paraId="2507F9A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5E86456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设备ID</w:t>
            </w:r>
          </w:p>
        </w:tc>
        <w:tc>
          <w:tcPr>
            <w:tcW w:w="1728" w:type="dxa"/>
          </w:tcPr>
          <w:p w14:paraId="4B322A3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28" w:type="dxa"/>
          </w:tcPr>
          <w:p w14:paraId="18BA70F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6D7F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69C32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EQUIP_NAME</w:t>
            </w:r>
          </w:p>
        </w:tc>
        <w:tc>
          <w:tcPr>
            <w:tcW w:w="1728" w:type="dxa"/>
          </w:tcPr>
          <w:p w14:paraId="546650A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VARCHAR(200)</w:t>
            </w:r>
          </w:p>
        </w:tc>
        <w:tc>
          <w:tcPr>
            <w:tcW w:w="1728" w:type="dxa"/>
          </w:tcPr>
          <w:p w14:paraId="152C166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设备名称</w:t>
            </w:r>
          </w:p>
        </w:tc>
        <w:tc>
          <w:tcPr>
            <w:tcW w:w="1728" w:type="dxa"/>
          </w:tcPr>
          <w:p w14:paraId="255C691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名称</w:t>
            </w:r>
          </w:p>
        </w:tc>
        <w:tc>
          <w:tcPr>
            <w:tcW w:w="1728" w:type="dxa"/>
          </w:tcPr>
          <w:p w14:paraId="768E3D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1A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05AC3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EQUIP_TYPE</w:t>
            </w:r>
          </w:p>
        </w:tc>
        <w:tc>
          <w:tcPr>
            <w:tcW w:w="1728" w:type="dxa"/>
          </w:tcPr>
          <w:p w14:paraId="41D52FD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116E26A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设备类型</w:t>
            </w:r>
          </w:p>
        </w:tc>
        <w:tc>
          <w:tcPr>
            <w:tcW w:w="1728" w:type="dxa"/>
          </w:tcPr>
          <w:p w14:paraId="4D5A9B6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引用对象类型表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JBS_ZD_OBJECT</w:t>
            </w:r>
          </w:p>
        </w:tc>
        <w:tc>
          <w:tcPr>
            <w:tcW w:w="1728" w:type="dxa"/>
          </w:tcPr>
          <w:p w14:paraId="60DAA6B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A3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3B742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VOLTAGE_TYPE</w:t>
            </w:r>
          </w:p>
        </w:tc>
        <w:tc>
          <w:tcPr>
            <w:tcW w:w="1728" w:type="dxa"/>
          </w:tcPr>
          <w:p w14:paraId="7AFBAAE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tcPr>
            <w:tcW w:w="1728" w:type="dxa"/>
          </w:tcPr>
          <w:p w14:paraId="4961776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</w:t>
            </w:r>
          </w:p>
        </w:tc>
        <w:tc>
          <w:tcPr>
            <w:tcW w:w="1728" w:type="dxa"/>
          </w:tcPr>
          <w:p w14:paraId="7B4004F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引用电压等级字典</w:t>
            </w:r>
          </w:p>
        </w:tc>
        <w:tc>
          <w:tcPr>
            <w:tcW w:w="1728" w:type="dxa"/>
          </w:tcPr>
          <w:p w14:paraId="277AF42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EE4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81663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FEEDER_ID</w:t>
            </w:r>
          </w:p>
        </w:tc>
        <w:tc>
          <w:tcPr>
            <w:tcW w:w="1728" w:type="dxa"/>
          </w:tcPr>
          <w:p w14:paraId="0FF90C7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7BDF187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所属馈线</w:t>
            </w:r>
          </w:p>
        </w:tc>
        <w:tc>
          <w:tcPr>
            <w:tcW w:w="1728" w:type="dxa"/>
          </w:tcPr>
          <w:p w14:paraId="458DECA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</w:t>
            </w:r>
            <w:r>
              <w:rPr>
                <w:rFonts w:hint="eastAsia" w:ascii="宋体" w:hAnsi="宋体" w:eastAsia="宋体" w:cs="宋体"/>
                <w:color w:val="auto"/>
              </w:rPr>
              <w:t>FEEDERLINE表</w:t>
            </w:r>
          </w:p>
        </w:tc>
        <w:tc>
          <w:tcPr>
            <w:tcW w:w="1728" w:type="dxa"/>
          </w:tcPr>
          <w:p w14:paraId="7459F88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F6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AA01C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DSUBSTATION_ID</w:t>
            </w:r>
          </w:p>
        </w:tc>
        <w:tc>
          <w:tcPr>
            <w:tcW w:w="1728" w:type="dxa"/>
          </w:tcPr>
          <w:p w14:paraId="543B140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6D4F56E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所属站房</w:t>
            </w:r>
          </w:p>
        </w:tc>
        <w:tc>
          <w:tcPr>
            <w:tcW w:w="1728" w:type="dxa"/>
          </w:tcPr>
          <w:p w14:paraId="1D39584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JBS_PWROOM</w:t>
            </w:r>
            <w:r>
              <w:rPr>
                <w:rFonts w:hint="eastAsia" w:ascii="宋体" w:hAnsi="宋体" w:eastAsia="宋体" w:cs="宋体"/>
                <w:color w:val="auto"/>
              </w:rPr>
              <w:t>表</w:t>
            </w:r>
          </w:p>
        </w:tc>
        <w:tc>
          <w:tcPr>
            <w:tcW w:w="1728" w:type="dxa"/>
          </w:tcPr>
          <w:p w14:paraId="52F7D7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65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92944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COMPOSITESWITCH</w:t>
            </w:r>
          </w:p>
        </w:tc>
        <w:tc>
          <w:tcPr>
            <w:tcW w:w="1728" w:type="dxa"/>
          </w:tcPr>
          <w:p w14:paraId="4E55E68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tcPr>
            <w:tcW w:w="1728" w:type="dxa"/>
          </w:tcPr>
          <w:p w14:paraId="7703E1BD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所属组合开关</w:t>
            </w:r>
          </w:p>
        </w:tc>
        <w:tc>
          <w:tcPr>
            <w:tcW w:w="1728" w:type="dxa"/>
          </w:tcPr>
          <w:p w14:paraId="77DF0DD6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引用</w:t>
            </w:r>
            <w:r>
              <w:rPr>
                <w:rFonts w:hint="eastAsia" w:ascii="宋体" w:hAnsi="宋体" w:eastAsia="宋体" w:cs="宋体"/>
                <w:color w:val="auto"/>
                <w:lang w:eastAsia="zh-CN"/>
              </w:rPr>
              <w:t>JBS_PWEQUIPINFO</w:t>
            </w:r>
          </w:p>
        </w:tc>
        <w:tc>
          <w:tcPr>
            <w:tcW w:w="1728" w:type="dxa"/>
          </w:tcPr>
          <w:p w14:paraId="56E60F7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1585B5F">
      <w:pPr>
        <w:rPr>
          <w:rFonts w:hint="eastAsia" w:ascii="宋体" w:hAnsi="宋体" w:eastAsia="宋体" w:cs="宋体"/>
          <w:color w:val="auto"/>
        </w:rPr>
      </w:pPr>
    </w:p>
    <w:p w14:paraId="05D82520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JBS_PWTERMINAL</w:t>
      </w:r>
      <w:r>
        <w:rPr>
          <w:rFonts w:hint="eastAsia" w:ascii="宋体" w:hAnsi="宋体" w:eastAsia="宋体" w:cs="宋体"/>
          <w:color w:val="auto"/>
        </w:rPr>
        <w:t xml:space="preserve"> - 配网拓扑节点表</w:t>
      </w:r>
    </w:p>
    <w:p w14:paraId="43D42DE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配网端点连接信息表，存储配网设备的拓扑连接关系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718"/>
        <w:gridCol w:w="1642"/>
        <w:gridCol w:w="1642"/>
        <w:gridCol w:w="1643"/>
      </w:tblGrid>
      <w:tr w14:paraId="6DA0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460A2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5EECDC7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478CFB2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27F7F9A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2158833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F88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7131F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3A3712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13C63CE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端点ID</w:t>
            </w:r>
          </w:p>
        </w:tc>
        <w:tc>
          <w:tcPr>
            <w:tcW w:w="1728" w:type="dxa"/>
          </w:tcPr>
          <w:p w14:paraId="67180DF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端点唯一标识</w:t>
            </w:r>
          </w:p>
        </w:tc>
        <w:tc>
          <w:tcPr>
            <w:tcW w:w="1728" w:type="dxa"/>
          </w:tcPr>
          <w:p w14:paraId="7E40D18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590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8EF31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EQUIP_ID</w:t>
            </w:r>
          </w:p>
        </w:tc>
        <w:tc>
          <w:tcPr>
            <w:tcW w:w="1728" w:type="dxa"/>
          </w:tcPr>
          <w:p w14:paraId="2DED053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508861F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所属设备</w:t>
            </w:r>
          </w:p>
        </w:tc>
        <w:tc>
          <w:tcPr>
            <w:tcW w:w="1728" w:type="dxa"/>
          </w:tcPr>
          <w:p w14:paraId="3D0BB4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关联设备ID</w:t>
            </w:r>
          </w:p>
        </w:tc>
        <w:tc>
          <w:tcPr>
            <w:tcW w:w="1728" w:type="dxa"/>
          </w:tcPr>
          <w:p w14:paraId="3289539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0C68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A4574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CONNECTIVITYNODE_ID</w:t>
            </w:r>
          </w:p>
        </w:tc>
        <w:tc>
          <w:tcPr>
            <w:tcW w:w="1728" w:type="dxa"/>
          </w:tcPr>
          <w:p w14:paraId="210800C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1894F2C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关联连接点</w:t>
            </w:r>
          </w:p>
        </w:tc>
        <w:tc>
          <w:tcPr>
            <w:tcW w:w="1728" w:type="dxa"/>
          </w:tcPr>
          <w:p w14:paraId="7FCF84B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拓扑连接节点ID</w:t>
            </w:r>
          </w:p>
        </w:tc>
        <w:tc>
          <w:tcPr>
            <w:tcW w:w="1728" w:type="dxa"/>
          </w:tcPr>
          <w:p w14:paraId="37759E9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AE377DA">
      <w:pPr>
        <w:rPr>
          <w:rFonts w:hint="eastAsia" w:ascii="宋体" w:hAnsi="宋体" w:eastAsia="宋体" w:cs="宋体"/>
          <w:color w:val="auto"/>
        </w:rPr>
      </w:pPr>
    </w:p>
    <w:p w14:paraId="0C5EB860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JBS_PWREAL</w:t>
      </w:r>
      <w:r>
        <w:rPr>
          <w:rFonts w:hint="eastAsia" w:ascii="宋体" w:hAnsi="宋体" w:eastAsia="宋体" w:cs="宋体"/>
          <w:color w:val="auto"/>
        </w:rPr>
        <w:t xml:space="preserve"> - 配网设备遥信遥测表</w:t>
      </w:r>
    </w:p>
    <w:p w14:paraId="3EEC46E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配网设备遥信遥测数据表，存储配网变压器/开关的三相电压、电流、功率等实时量测值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6FA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2D80A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1E9F85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73D0182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49532E1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5DB6E80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64D1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E21A3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NUM</w:t>
            </w:r>
          </w:p>
        </w:tc>
        <w:tc>
          <w:tcPr>
            <w:tcW w:w="1728" w:type="dxa"/>
          </w:tcPr>
          <w:p w14:paraId="3090065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3B5F95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序号</w:t>
            </w:r>
          </w:p>
        </w:tc>
        <w:tc>
          <w:tcPr>
            <w:tcW w:w="1728" w:type="dxa"/>
          </w:tcPr>
          <w:p w14:paraId="2075520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记录序号</w:t>
            </w:r>
          </w:p>
        </w:tc>
        <w:tc>
          <w:tcPr>
            <w:tcW w:w="1728" w:type="dxa"/>
          </w:tcPr>
          <w:p w14:paraId="7786A03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845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46D4A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TRAN_ID</w:t>
            </w:r>
          </w:p>
        </w:tc>
        <w:tc>
          <w:tcPr>
            <w:tcW w:w="1728" w:type="dxa"/>
          </w:tcPr>
          <w:p w14:paraId="1D12197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05EEA2D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设备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751BB43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设备唯一标识</w:t>
            </w:r>
          </w:p>
        </w:tc>
        <w:tc>
          <w:tcPr>
            <w:tcW w:w="1728" w:type="dxa"/>
          </w:tcPr>
          <w:p w14:paraId="337907E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C1A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E244F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DATA_DATE</w:t>
            </w:r>
          </w:p>
        </w:tc>
        <w:tc>
          <w:tcPr>
            <w:tcW w:w="1728" w:type="dxa"/>
          </w:tcPr>
          <w:p w14:paraId="3B84A17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7B2EDD3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数据日期</w:t>
            </w:r>
          </w:p>
        </w:tc>
        <w:tc>
          <w:tcPr>
            <w:tcW w:w="1728" w:type="dxa"/>
          </w:tcPr>
          <w:p w14:paraId="00F8760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数据采集日期</w:t>
            </w:r>
          </w:p>
        </w:tc>
        <w:tc>
          <w:tcPr>
            <w:tcW w:w="1728" w:type="dxa"/>
          </w:tcPr>
          <w:p w14:paraId="6DE61A4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D48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F6D69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UA</w:t>
            </w:r>
          </w:p>
        </w:tc>
        <w:tc>
          <w:tcPr>
            <w:tcW w:w="1728" w:type="dxa"/>
          </w:tcPr>
          <w:p w14:paraId="12C2D9A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11493CD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A相电压</w:t>
            </w:r>
          </w:p>
        </w:tc>
        <w:tc>
          <w:tcPr>
            <w:tcW w:w="1728" w:type="dxa"/>
          </w:tcPr>
          <w:p w14:paraId="61C6D83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A相电压值(V)</w:t>
            </w:r>
          </w:p>
        </w:tc>
        <w:tc>
          <w:tcPr>
            <w:tcW w:w="1728" w:type="dxa"/>
          </w:tcPr>
          <w:p w14:paraId="4A17A64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D72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C5CFE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UB</w:t>
            </w:r>
          </w:p>
        </w:tc>
        <w:tc>
          <w:tcPr>
            <w:tcW w:w="1728" w:type="dxa"/>
          </w:tcPr>
          <w:p w14:paraId="13BB9F4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25F2B1E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B相电压</w:t>
            </w:r>
          </w:p>
        </w:tc>
        <w:tc>
          <w:tcPr>
            <w:tcW w:w="1728" w:type="dxa"/>
          </w:tcPr>
          <w:p w14:paraId="4B663CB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B相电压值(V)</w:t>
            </w:r>
          </w:p>
        </w:tc>
        <w:tc>
          <w:tcPr>
            <w:tcW w:w="1728" w:type="dxa"/>
          </w:tcPr>
          <w:p w14:paraId="1EE4B9A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B71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EB150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</w:t>
            </w:r>
          </w:p>
        </w:tc>
        <w:tc>
          <w:tcPr>
            <w:tcW w:w="1728" w:type="dxa"/>
          </w:tcPr>
          <w:p w14:paraId="6CF90D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5FEBC47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C相电压</w:t>
            </w:r>
          </w:p>
        </w:tc>
        <w:tc>
          <w:tcPr>
            <w:tcW w:w="1728" w:type="dxa"/>
          </w:tcPr>
          <w:p w14:paraId="561CCA5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C相电压值(V)</w:t>
            </w:r>
          </w:p>
        </w:tc>
        <w:tc>
          <w:tcPr>
            <w:tcW w:w="1728" w:type="dxa"/>
          </w:tcPr>
          <w:p w14:paraId="42D7059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462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F300A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IA</w:t>
            </w:r>
          </w:p>
        </w:tc>
        <w:tc>
          <w:tcPr>
            <w:tcW w:w="1728" w:type="dxa"/>
          </w:tcPr>
          <w:p w14:paraId="2401C9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68BEAC8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A相电流</w:t>
            </w:r>
          </w:p>
        </w:tc>
        <w:tc>
          <w:tcPr>
            <w:tcW w:w="1728" w:type="dxa"/>
          </w:tcPr>
          <w:p w14:paraId="5DA8FDF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A相电流值(A)</w:t>
            </w:r>
          </w:p>
        </w:tc>
        <w:tc>
          <w:tcPr>
            <w:tcW w:w="1728" w:type="dxa"/>
          </w:tcPr>
          <w:p w14:paraId="4D78F66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134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32F75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IB</w:t>
            </w:r>
          </w:p>
        </w:tc>
        <w:tc>
          <w:tcPr>
            <w:tcW w:w="1728" w:type="dxa"/>
          </w:tcPr>
          <w:p w14:paraId="19A84BA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3A539A5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B相电流</w:t>
            </w:r>
          </w:p>
        </w:tc>
        <w:tc>
          <w:tcPr>
            <w:tcW w:w="1728" w:type="dxa"/>
          </w:tcPr>
          <w:p w14:paraId="2DBB5D6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B相电流值(A)</w:t>
            </w:r>
          </w:p>
        </w:tc>
        <w:tc>
          <w:tcPr>
            <w:tcW w:w="1728" w:type="dxa"/>
          </w:tcPr>
          <w:p w14:paraId="3E11DDC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25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7FADE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IC</w:t>
            </w:r>
          </w:p>
        </w:tc>
        <w:tc>
          <w:tcPr>
            <w:tcW w:w="1728" w:type="dxa"/>
          </w:tcPr>
          <w:p w14:paraId="2B68CF4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52B238B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C相电流</w:t>
            </w:r>
          </w:p>
        </w:tc>
        <w:tc>
          <w:tcPr>
            <w:tcW w:w="1728" w:type="dxa"/>
          </w:tcPr>
          <w:p w14:paraId="21B101B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C相电流值(A)</w:t>
            </w:r>
          </w:p>
        </w:tc>
        <w:tc>
          <w:tcPr>
            <w:tcW w:w="1728" w:type="dxa"/>
          </w:tcPr>
          <w:p w14:paraId="4C99E62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980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81860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AP</w:t>
            </w:r>
          </w:p>
        </w:tc>
        <w:tc>
          <w:tcPr>
            <w:tcW w:w="1728" w:type="dxa"/>
          </w:tcPr>
          <w:p w14:paraId="5C38865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2ACBFD3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有功功率</w:t>
            </w:r>
          </w:p>
        </w:tc>
        <w:tc>
          <w:tcPr>
            <w:tcW w:w="1728" w:type="dxa"/>
          </w:tcPr>
          <w:p w14:paraId="4C44A77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有功功率值(kW)</w:t>
            </w:r>
          </w:p>
        </w:tc>
        <w:tc>
          <w:tcPr>
            <w:tcW w:w="1728" w:type="dxa"/>
          </w:tcPr>
          <w:p w14:paraId="4BD1E5C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B5E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33158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RP</w:t>
            </w:r>
          </w:p>
        </w:tc>
        <w:tc>
          <w:tcPr>
            <w:tcW w:w="1728" w:type="dxa"/>
          </w:tcPr>
          <w:p w14:paraId="7E40029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7BCC187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无功功率</w:t>
            </w:r>
          </w:p>
        </w:tc>
        <w:tc>
          <w:tcPr>
            <w:tcW w:w="1728" w:type="dxa"/>
          </w:tcPr>
          <w:p w14:paraId="31A8214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无功功率值(kvar)</w:t>
            </w:r>
          </w:p>
        </w:tc>
        <w:tc>
          <w:tcPr>
            <w:tcW w:w="1728" w:type="dxa"/>
          </w:tcPr>
          <w:p w14:paraId="6F68556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52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08919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POINT</w:t>
            </w:r>
          </w:p>
        </w:tc>
        <w:tc>
          <w:tcPr>
            <w:tcW w:w="1728" w:type="dxa"/>
          </w:tcPr>
          <w:p w14:paraId="058AAA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  <w:vAlign w:val="top"/>
          </w:tcPr>
          <w:p w14:paraId="455016C2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设备状态</w:t>
            </w:r>
          </w:p>
        </w:tc>
        <w:tc>
          <w:tcPr>
            <w:tcW w:w="1728" w:type="dxa"/>
            <w:vAlign w:val="top"/>
          </w:tcPr>
          <w:p w14:paraId="5BEB5D3B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0：分位；1：合位</w:t>
            </w:r>
          </w:p>
        </w:tc>
        <w:tc>
          <w:tcPr>
            <w:tcW w:w="1728" w:type="dxa"/>
          </w:tcPr>
          <w:p w14:paraId="588415E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33D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0BCE2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BDZ_ID</w:t>
            </w:r>
          </w:p>
        </w:tc>
        <w:tc>
          <w:tcPr>
            <w:tcW w:w="1728" w:type="dxa"/>
          </w:tcPr>
          <w:p w14:paraId="1641C85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568A871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变电站</w:t>
            </w: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tcPr>
            <w:tcW w:w="1728" w:type="dxa"/>
          </w:tcPr>
          <w:p w14:paraId="16B4A5D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保护装置唯一标识</w:t>
            </w:r>
          </w:p>
        </w:tc>
        <w:tc>
          <w:tcPr>
            <w:tcW w:w="1728" w:type="dxa"/>
          </w:tcPr>
          <w:p w14:paraId="3421F90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B0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A0E8D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FEEDER_ID</w:t>
            </w:r>
          </w:p>
        </w:tc>
        <w:tc>
          <w:tcPr>
            <w:tcW w:w="1728" w:type="dxa"/>
          </w:tcPr>
          <w:p w14:paraId="5D60606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tcPr>
            <w:tcW w:w="1728" w:type="dxa"/>
          </w:tcPr>
          <w:p w14:paraId="7CBEAF8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馈线ID</w:t>
            </w:r>
          </w:p>
        </w:tc>
        <w:tc>
          <w:tcPr>
            <w:tcW w:w="1728" w:type="dxa"/>
          </w:tcPr>
          <w:p w14:paraId="12EAF64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所属馈线唯一标识</w:t>
            </w:r>
          </w:p>
        </w:tc>
        <w:tc>
          <w:tcPr>
            <w:tcW w:w="1728" w:type="dxa"/>
          </w:tcPr>
          <w:p w14:paraId="1B2B55A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992A723">
      <w:pPr>
        <w:rPr>
          <w:rFonts w:hint="eastAsia" w:ascii="宋体" w:hAnsi="宋体" w:eastAsia="宋体" w:cs="宋体"/>
          <w:color w:val="auto"/>
        </w:rPr>
      </w:pPr>
    </w:p>
    <w:p w14:paraId="65C6707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字典表结构说明</w:t>
      </w:r>
    </w:p>
    <w:p w14:paraId="6DA48C3C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JBS_ZD_OBJECT</w:t>
      </w:r>
      <w:r>
        <w:rPr>
          <w:rFonts w:hint="eastAsia" w:ascii="宋体" w:hAnsi="宋体" w:eastAsia="宋体" w:cs="宋体"/>
          <w:color w:val="auto"/>
        </w:rPr>
        <w:t xml:space="preserve"> - 对象字典表</w:t>
      </w:r>
    </w:p>
    <w:p w14:paraId="432C55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设备对象类型定义表，定义各类设备对象的元数据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DA2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9E3ED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506E361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47A384E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5A4F4C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0C3DDB5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479F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CE14D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OBJ_ID</w:t>
            </w:r>
          </w:p>
        </w:tc>
        <w:tc>
          <w:tcPr>
            <w:tcW w:w="1728" w:type="dxa"/>
          </w:tcPr>
          <w:p w14:paraId="6EAABC5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6720A2A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对象ID</w:t>
            </w:r>
          </w:p>
        </w:tc>
        <w:tc>
          <w:tcPr>
            <w:tcW w:w="1728" w:type="dxa"/>
          </w:tcPr>
          <w:p w14:paraId="1F4B1B1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引用调控云设备对象ID</w:t>
            </w:r>
          </w:p>
        </w:tc>
        <w:tc>
          <w:tcPr>
            <w:tcW w:w="1728" w:type="dxa"/>
          </w:tcPr>
          <w:p w14:paraId="0634039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64E1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C42AE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OBJ_CODE</w:t>
            </w:r>
          </w:p>
        </w:tc>
        <w:tc>
          <w:tcPr>
            <w:tcW w:w="1728" w:type="dxa"/>
          </w:tcPr>
          <w:p w14:paraId="4EDDCB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VARCHAR2(50)</w:t>
            </w:r>
          </w:p>
        </w:tc>
        <w:tc>
          <w:tcPr>
            <w:tcW w:w="1728" w:type="dxa"/>
          </w:tcPr>
          <w:p w14:paraId="4B30D98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对象Code</w:t>
            </w:r>
          </w:p>
        </w:tc>
        <w:tc>
          <w:tcPr>
            <w:tcW w:w="1728" w:type="dxa"/>
          </w:tcPr>
          <w:p w14:paraId="532172A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对象类型code</w:t>
            </w:r>
          </w:p>
        </w:tc>
        <w:tc>
          <w:tcPr>
            <w:tcW w:w="1728" w:type="dxa"/>
          </w:tcPr>
          <w:p w14:paraId="42D5179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304B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01E57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OBJ_CNNAME</w:t>
            </w:r>
          </w:p>
        </w:tc>
        <w:tc>
          <w:tcPr>
            <w:tcW w:w="1728" w:type="dxa"/>
          </w:tcPr>
          <w:p w14:paraId="083206F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599F9B9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对象中文名称</w:t>
            </w:r>
          </w:p>
        </w:tc>
        <w:tc>
          <w:tcPr>
            <w:tcW w:w="1728" w:type="dxa"/>
          </w:tcPr>
          <w:p w14:paraId="49FB6B9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设备类型中文名</w:t>
            </w:r>
          </w:p>
        </w:tc>
        <w:tc>
          <w:tcPr>
            <w:tcW w:w="1728" w:type="dxa"/>
          </w:tcPr>
          <w:p w14:paraId="7B77A35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0D98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834E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OBJ_ENNAME</w:t>
            </w:r>
          </w:p>
        </w:tc>
        <w:tc>
          <w:tcPr>
            <w:tcW w:w="1728" w:type="dxa"/>
          </w:tcPr>
          <w:p w14:paraId="705631E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VARCHAR2(100)</w:t>
            </w:r>
          </w:p>
        </w:tc>
        <w:tc>
          <w:tcPr>
            <w:tcW w:w="1728" w:type="dxa"/>
          </w:tcPr>
          <w:p w14:paraId="6373AAE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对象英文名</w:t>
            </w:r>
          </w:p>
        </w:tc>
        <w:tc>
          <w:tcPr>
            <w:tcW w:w="1728" w:type="dxa"/>
          </w:tcPr>
          <w:p w14:paraId="5123D83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设备类型英文名</w:t>
            </w:r>
          </w:p>
        </w:tc>
        <w:tc>
          <w:tcPr>
            <w:tcW w:w="1728" w:type="dxa"/>
          </w:tcPr>
          <w:p w14:paraId="456F1F1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CBAA990">
      <w:pPr>
        <w:rPr>
          <w:rFonts w:hint="eastAsia" w:ascii="宋体" w:hAnsi="宋体" w:eastAsia="宋体" w:cs="宋体"/>
          <w:color w:val="auto"/>
        </w:rPr>
      </w:pPr>
    </w:p>
    <w:p w14:paraId="00B4E13A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JBS_ZD_</w:t>
      </w:r>
      <w:r>
        <w:rPr>
          <w:rFonts w:hint="eastAsia" w:ascii="宋体" w:hAnsi="宋体" w:eastAsia="宋体" w:cs="宋体"/>
          <w:color w:val="auto"/>
        </w:rPr>
        <w:t>VOLTAGETYPE - 电压等级字典表</w:t>
      </w:r>
    </w:p>
    <w:p w14:paraId="3C094D0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电压等级定义表，定义各类电压等级的编码和数值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EF2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34C20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7E9B33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68EAD5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4865651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64BDE0E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07E6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FF5BF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VOLTAGE_ID</w:t>
            </w:r>
          </w:p>
        </w:tc>
        <w:tc>
          <w:tcPr>
            <w:tcW w:w="1728" w:type="dxa"/>
          </w:tcPr>
          <w:p w14:paraId="6F3FB0D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7FA7D99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电压等级ID</w:t>
            </w:r>
          </w:p>
        </w:tc>
        <w:tc>
          <w:tcPr>
            <w:tcW w:w="1728" w:type="dxa"/>
          </w:tcPr>
          <w:p w14:paraId="306548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电压等级唯一编码</w:t>
            </w:r>
          </w:p>
        </w:tc>
        <w:tc>
          <w:tcPr>
            <w:tcW w:w="1728" w:type="dxa"/>
          </w:tcPr>
          <w:p w14:paraId="7280C1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5759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9C85E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VOLTAGE_NAME</w:t>
            </w:r>
          </w:p>
        </w:tc>
        <w:tc>
          <w:tcPr>
            <w:tcW w:w="1728" w:type="dxa"/>
          </w:tcPr>
          <w:p w14:paraId="0BAEB1C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VARCHAR2(200)</w:t>
            </w:r>
          </w:p>
        </w:tc>
        <w:tc>
          <w:tcPr>
            <w:tcW w:w="1728" w:type="dxa"/>
          </w:tcPr>
          <w:p w14:paraId="4037CB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电压等级名称</w:t>
            </w:r>
          </w:p>
        </w:tc>
        <w:tc>
          <w:tcPr>
            <w:tcW w:w="1728" w:type="dxa"/>
          </w:tcPr>
          <w:p w14:paraId="430AF33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电压等级名称</w:t>
            </w:r>
          </w:p>
        </w:tc>
        <w:tc>
          <w:tcPr>
            <w:tcW w:w="1728" w:type="dxa"/>
          </w:tcPr>
          <w:p w14:paraId="5820F78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</w:tbl>
    <w:p w14:paraId="77D83845">
      <w:pPr>
        <w:rPr>
          <w:rFonts w:hint="eastAsia" w:ascii="宋体" w:hAnsi="宋体" w:eastAsia="宋体" w:cs="宋体"/>
          <w:color w:val="auto"/>
        </w:rPr>
      </w:pPr>
    </w:p>
    <w:p w14:paraId="6A6ECE0B">
      <w:pPr>
        <w:pStyle w:val="4"/>
        <w:bidi w:val="0"/>
        <w:ind w:left="575" w:leftChars="0" w:hanging="57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JBS_ZD_</w:t>
      </w:r>
      <w:r>
        <w:rPr>
          <w:rFonts w:hint="eastAsia" w:ascii="宋体" w:hAnsi="宋体" w:eastAsia="宋体" w:cs="宋体"/>
          <w:color w:val="auto"/>
        </w:rPr>
        <w:t>MEASTYPE - 量测类型字典表</w:t>
      </w:r>
    </w:p>
    <w:p w14:paraId="0B9606A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量测类型定义表，定义各类量测的类型、单位和含义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5B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1427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字段名</w:t>
            </w:r>
          </w:p>
        </w:tc>
        <w:tc>
          <w:tcPr>
            <w:tcW w:w="1728" w:type="dxa"/>
          </w:tcPr>
          <w:p w14:paraId="1475E0E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数据类型</w:t>
            </w:r>
          </w:p>
        </w:tc>
        <w:tc>
          <w:tcPr>
            <w:tcW w:w="1728" w:type="dxa"/>
          </w:tcPr>
          <w:p w14:paraId="12625D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字段说明</w:t>
            </w:r>
          </w:p>
        </w:tc>
        <w:tc>
          <w:tcPr>
            <w:tcW w:w="1728" w:type="dxa"/>
          </w:tcPr>
          <w:p w14:paraId="2F180B3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注释/备注</w:t>
            </w:r>
          </w:p>
        </w:tc>
        <w:tc>
          <w:tcPr>
            <w:tcW w:w="1728" w:type="dxa"/>
          </w:tcPr>
          <w:p w14:paraId="76A4244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约束</w:t>
            </w:r>
          </w:p>
        </w:tc>
      </w:tr>
      <w:tr w14:paraId="0DA2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85482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CODE</w:t>
            </w:r>
          </w:p>
        </w:tc>
        <w:tc>
          <w:tcPr>
            <w:tcW w:w="1728" w:type="dxa"/>
          </w:tcPr>
          <w:p w14:paraId="42D2FD7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INTEGER</w:t>
            </w:r>
          </w:p>
        </w:tc>
        <w:tc>
          <w:tcPr>
            <w:tcW w:w="1728" w:type="dxa"/>
          </w:tcPr>
          <w:p w14:paraId="15EEA0C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量测类型代码</w:t>
            </w:r>
          </w:p>
        </w:tc>
        <w:tc>
          <w:tcPr>
            <w:tcW w:w="1728" w:type="dxa"/>
          </w:tcPr>
          <w:p w14:paraId="26EDF30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量测类型唯一编码</w:t>
            </w:r>
          </w:p>
        </w:tc>
        <w:tc>
          <w:tcPr>
            <w:tcW w:w="1728" w:type="dxa"/>
          </w:tcPr>
          <w:p w14:paraId="27CED66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 NULL</w:t>
            </w:r>
          </w:p>
        </w:tc>
      </w:tr>
      <w:tr w14:paraId="110D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3C638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NAME_CHN</w:t>
            </w:r>
          </w:p>
        </w:tc>
        <w:tc>
          <w:tcPr>
            <w:tcW w:w="1728" w:type="dxa"/>
          </w:tcPr>
          <w:p w14:paraId="76F63DF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VARCHAR(500)</w:t>
            </w:r>
          </w:p>
        </w:tc>
        <w:tc>
          <w:tcPr>
            <w:tcW w:w="1728" w:type="dxa"/>
          </w:tcPr>
          <w:p w14:paraId="516DFF0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量测中文名</w:t>
            </w:r>
          </w:p>
        </w:tc>
        <w:tc>
          <w:tcPr>
            <w:tcW w:w="1728" w:type="dxa"/>
          </w:tcPr>
          <w:p w14:paraId="564FD5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量测类型中文名</w:t>
            </w:r>
          </w:p>
        </w:tc>
        <w:tc>
          <w:tcPr>
            <w:tcW w:w="1728" w:type="dxa"/>
          </w:tcPr>
          <w:p w14:paraId="25AF543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252BD78">
      <w:pPr>
        <w:rPr>
          <w:rFonts w:hint="eastAsia" w:ascii="宋体" w:hAnsi="宋体" w:eastAsia="宋体" w:cs="宋体"/>
          <w:color w:val="auto"/>
        </w:rPr>
      </w:pPr>
    </w:p>
    <w:p w14:paraId="7F71DEA9">
      <w:pPr>
        <w:rPr>
          <w:rFonts w:hint="eastAsia" w:ascii="宋体" w:hAnsi="宋体" w:eastAsia="宋体" w:cs="宋体"/>
          <w:color w:val="auto"/>
        </w:rPr>
      </w:pPr>
    </w:p>
    <w:p w14:paraId="1A178F92">
      <w:pPr>
        <w:rPr>
          <w:rFonts w:hint="eastAsia" w:ascii="宋体" w:hAnsi="宋体" w:eastAsia="宋体" w:cs="宋体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6BF4C"/>
    <w:multiLevelType w:val="multilevel"/>
    <w:tmpl w:val="BFC6BF4C"/>
    <w:lvl w:ilvl="0" w:tentative="0">
      <w:start w:val="1"/>
      <w:numFmt w:val="chineseCounting"/>
      <w:pStyle w:val="3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036A811"/>
    <w:multiLevelType w:val="singleLevel"/>
    <w:tmpl w:val="5036A8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327858"/>
    <w:rsid w:val="139C359E"/>
    <w:rsid w:val="17A50C23"/>
    <w:rsid w:val="192C12F8"/>
    <w:rsid w:val="1B372618"/>
    <w:rsid w:val="1D227C1D"/>
    <w:rsid w:val="226E284B"/>
    <w:rsid w:val="26B93FA9"/>
    <w:rsid w:val="2C4C75EB"/>
    <w:rsid w:val="3848601C"/>
    <w:rsid w:val="3A6600CF"/>
    <w:rsid w:val="4DD07018"/>
    <w:rsid w:val="6D4A4424"/>
    <w:rsid w:val="7FA0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numPr>
        <w:ilvl w:val="0"/>
        <w:numId w:val="1"/>
      </w:numPr>
      <w:spacing w:before="480" w:after="0"/>
      <w:ind w:left="432" w:hanging="432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575" w:hanging="575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numPr>
        <w:ilvl w:val="2"/>
        <w:numId w:val="1"/>
      </w:numPr>
      <w:spacing w:before="200" w:after="0"/>
      <w:ind w:left="720" w:hanging="72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64" w:hanging="864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1008" w:hanging="1008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ind w:left="1151" w:hanging="1151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ind w:left="1296" w:hanging="1296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ind w:left="1440" w:hanging="144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946</Words>
  <Characters>1786</Characters>
  <Lines>0</Lines>
  <Paragraphs>0</Paragraphs>
  <TotalTime>24</TotalTime>
  <ScaleCrop>false</ScaleCrop>
  <LinksUpToDate>false</LinksUpToDate>
  <CharactersWithSpaces>1813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孙世敏</cp:lastModifiedBy>
  <dcterms:modified xsi:type="dcterms:W3CDTF">2026-07-08T09:55:29Z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eyJoZGlkIjoiNWZiMzE5YjNiNGIzZGY2NGI2YWU1YzMyZmY5OWM2ZjkiLCJ1c2VySWQiOiIzOTExMDA0MzMifQ==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8603BFFA21AD4762910AFE05EA4F8608_12</vt:lpwstr>
  </property>
</Properties>
</file>